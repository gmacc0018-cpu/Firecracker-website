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152FF">
      <w:pPr>
        <w:spacing w:before="0" w:after="40"/>
        <w:jc w:val="center"/>
      </w:pPr>
      <w:r>
        <w:drawing>
          <wp:inline distT="0" distB="0" distL="114300" distR="114300">
            <wp:extent cx="5943600" cy="181038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615"/>
        <w:gridCol w:w="1207"/>
        <w:gridCol w:w="1220"/>
        <w:gridCol w:w="1194"/>
        <w:gridCol w:w="1234"/>
        <w:gridCol w:w="1199"/>
      </w:tblGrid>
      <w:tr w14:paraId="5DED3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tblHeader w:val="true"/>
        </w:trPr>
        <w:tc>
          <w:tcPr>
            <w:tcW w:w="691" w:type="dxa"/>
            <w:shd w:fill="F4C430"/>
            <w:vAlign w:val="center"/>
            <w:tcMar>
              <w:top w:w="80" w:type="dxa"/>
              <w:start w:w="65" w:type="dxa"/>
              <w:bottom w:w="80" w:type="dxa"/>
              <w:end w:w="65" w:type="dxa"/>
            </w:tcMar>
            <w:tcBorders>
              <w:top w:val="single" w:sz="10" w:color="5B1A12"/>
              <w:left w:val="single" w:sz="8" w:color="5B1A12"/>
              <w:bottom w:val="single" w:sz="10" w:color="5B1A12"/>
              <w:right w:val="single" w:sz="8" w:color="5B1A12"/>
            </w:tcBorders>
          </w:tcPr>
          <w:p w14:paraId="523D6E17">
            <w:pPr>
              <w:spacing w:after="0" w:line="240" w:lineRule="auto" w:before="0"/>
              <w:jc w:val="center"/>
            </w:pPr>
            <w:r>
              <w:rPr>
                <w:rFonts w:ascii="Arial Narrow" w:hAnsi="Arial Narrow"/>
                <w:b/>
                <w:color w:val="482412"/>
                <w:sz w:val="16"/>
              </w:rPr>
              <w:t>CODE</w:t>
            </w:r>
          </w:p>
        </w:tc>
        <w:tc>
          <w:tcPr>
            <w:tcW w:w="3672" w:type="dxa"/>
            <w:shd w:fill="F4C430"/>
            <w:vAlign w:val="center"/>
            <w:tcMar>
              <w:top w:w="80" w:type="dxa"/>
              <w:start w:w="65" w:type="dxa"/>
              <w:bottom w:w="80" w:type="dxa"/>
              <w:end w:w="65" w:type="dxa"/>
            </w:tcMar>
            <w:tcBorders>
              <w:top w:val="single" w:sz="10" w:color="5B1A12"/>
              <w:left w:val="single" w:sz="8" w:color="5B1A12"/>
              <w:bottom w:val="single" w:sz="10" w:color="5B1A12"/>
              <w:right w:val="single" w:sz="8" w:color="5B1A12"/>
            </w:tcBorders>
          </w:tcPr>
          <w:p w14:paraId="3150806F">
            <w:pPr>
              <w:spacing w:after="0" w:line="240" w:lineRule="auto" w:before="0"/>
              <w:jc w:val="center"/>
            </w:pPr>
            <w:r>
              <w:rPr>
                <w:rFonts w:ascii="Arial Narrow" w:hAnsi="Arial Narrow"/>
                <w:b/>
                <w:color w:val="482412"/>
                <w:sz w:val="16"/>
              </w:rPr>
              <w:t>PARTICULARS</w:t>
            </w:r>
          </w:p>
        </w:tc>
        <w:tc>
          <w:tcPr>
            <w:tcW w:w="1325" w:type="dxa"/>
            <w:shd w:fill="F4C430"/>
            <w:vAlign w:val="center"/>
            <w:tcMar>
              <w:top w:w="80" w:type="dxa"/>
              <w:start w:w="65" w:type="dxa"/>
              <w:bottom w:w="80" w:type="dxa"/>
              <w:end w:w="65" w:type="dxa"/>
            </w:tcMar>
            <w:tcBorders>
              <w:top w:val="single" w:sz="10" w:color="5B1A12"/>
              <w:left w:val="single" w:sz="8" w:color="5B1A12"/>
              <w:bottom w:val="single" w:sz="10" w:color="5B1A12"/>
              <w:right w:val="single" w:sz="8" w:color="5B1A12"/>
            </w:tcBorders>
          </w:tcPr>
          <w:p w14:paraId="14926E94">
            <w:pPr>
              <w:spacing w:after="0" w:line="240" w:lineRule="auto" w:before="0"/>
              <w:jc w:val="center"/>
            </w:pPr>
            <w:r>
              <w:rPr>
                <w:rFonts w:ascii="Arial Narrow" w:hAnsi="Arial Narrow"/>
                <w:b/>
                <w:color w:val="482412"/>
                <w:sz w:val="16"/>
              </w:rPr>
              <w:t>Content</w:t>
            </w:r>
          </w:p>
        </w:tc>
        <w:tc>
          <w:tcPr>
            <w:tcW w:w="1123" w:type="dxa"/>
            <w:shd w:fill="F4C430"/>
            <w:vAlign w:val="center"/>
            <w:tcMar>
              <w:top w:w="80" w:type="dxa"/>
              <w:start w:w="65" w:type="dxa"/>
              <w:bottom w:w="80" w:type="dxa"/>
              <w:end w:w="65" w:type="dxa"/>
            </w:tcMar>
            <w:tcBorders>
              <w:top w:val="single" w:sz="10" w:color="5B1A12"/>
              <w:left w:val="single" w:sz="8" w:color="5B1A12"/>
              <w:bottom w:val="single" w:sz="10" w:color="5B1A12"/>
              <w:right w:val="single" w:sz="8" w:color="5B1A12"/>
            </w:tcBorders>
          </w:tcPr>
          <w:p w14:paraId="2D20EE8F">
            <w:pPr>
              <w:spacing w:after="0" w:line="240" w:lineRule="auto" w:before="0"/>
              <w:jc w:val="center"/>
            </w:pPr>
            <w:r>
              <w:rPr>
                <w:rFonts w:ascii="Arial Narrow" w:hAnsi="Arial Narrow"/>
                <w:b/>
                <w:color w:val="482412"/>
                <w:sz w:val="16"/>
              </w:rPr>
              <w:t>PACKING</w:t>
            </w:r>
          </w:p>
        </w:tc>
        <w:tc>
          <w:tcPr>
            <w:tcW w:w="1368" w:type="dxa"/>
            <w:shd w:fill="F4C430"/>
            <w:vAlign w:val="center"/>
            <w:tcMar>
              <w:top w:w="80" w:type="dxa"/>
              <w:start w:w="65" w:type="dxa"/>
              <w:bottom w:w="80" w:type="dxa"/>
              <w:end w:w="65" w:type="dxa"/>
            </w:tcMar>
            <w:tcBorders>
              <w:top w:val="single" w:sz="10" w:color="5B1A12"/>
              <w:left w:val="single" w:sz="8" w:color="5B1A12"/>
              <w:bottom w:val="single" w:sz="10" w:color="5B1A12"/>
              <w:right w:val="single" w:sz="8" w:color="5B1A12"/>
            </w:tcBorders>
          </w:tcPr>
          <w:p w14:paraId="2DCEDD9B">
            <w:pPr>
              <w:spacing w:after="0" w:line="240" w:lineRule="auto" w:before="0"/>
              <w:jc w:val="center"/>
            </w:pPr>
            <w:r>
              <w:rPr>
                <w:rFonts w:ascii="Arial Narrow" w:hAnsi="Arial Narrow"/>
                <w:b/>
                <w:color w:val="482412"/>
                <w:sz w:val="16"/>
              </w:rPr>
              <w:t>SALE PRICE</w:t>
            </w:r>
          </w:p>
        </w:tc>
        <w:tc>
          <w:tcPr>
            <w:tcW w:w="1368" w:type="dxa"/>
            <w:shd w:fill="F4C430"/>
            <w:vAlign w:val="center"/>
            <w:tcMar>
              <w:top w:w="80" w:type="dxa"/>
              <w:start w:w="65" w:type="dxa"/>
              <w:bottom w:w="80" w:type="dxa"/>
              <w:end w:w="65" w:type="dxa"/>
            </w:tcMar>
            <w:tcBorders>
              <w:top w:val="single" w:sz="10" w:color="5B1A12"/>
              <w:left w:val="single" w:sz="8" w:color="5B1A12"/>
              <w:bottom w:val="single" w:sz="10" w:color="5B1A12"/>
              <w:right w:val="single" w:sz="8" w:color="5B1A12"/>
            </w:tcBorders>
          </w:tcPr>
          <w:p w14:paraId="20E0CE9B">
            <w:pPr>
              <w:spacing w:after="0" w:line="240" w:lineRule="auto" w:before="0"/>
              <w:jc w:val="center"/>
            </w:pPr>
            <w:r>
              <w:rPr>
                <w:rFonts w:ascii="Arial Narrow" w:hAnsi="Arial Narrow"/>
                <w:b/>
                <w:color w:val="482412"/>
                <w:sz w:val="16"/>
              </w:rPr>
              <w:t>DISCOUNT</w:t>
            </w:r>
          </w:p>
        </w:tc>
        <w:tc>
          <w:tcPr>
            <w:tcW w:w="1368" w:type="dxa"/>
            <w:shd w:fill="F4C430"/>
            <w:vAlign w:val="center"/>
            <w:tcMar>
              <w:top w:w="80" w:type="dxa"/>
              <w:start w:w="65" w:type="dxa"/>
              <w:bottom w:w="80" w:type="dxa"/>
              <w:end w:w="65" w:type="dxa"/>
            </w:tcMar>
            <w:tcBorders>
              <w:top w:val="single" w:sz="10" w:color="5B1A12"/>
              <w:left w:val="single" w:sz="8" w:color="5B1A12"/>
              <w:bottom w:val="single" w:sz="10" w:color="5B1A12"/>
              <w:right w:val="single" w:sz="8" w:color="5B1A12"/>
            </w:tcBorders>
          </w:tcPr>
          <w:p w14:paraId="02DA199A">
            <w:pPr>
              <w:spacing w:after="0" w:line="240" w:lineRule="auto" w:before="0"/>
              <w:jc w:val="center"/>
            </w:pPr>
            <w:r>
              <w:rPr>
                <w:rFonts w:ascii="Arial Narrow" w:hAnsi="Arial Narrow"/>
                <w:b/>
                <w:color w:val="482412"/>
                <w:sz w:val="16"/>
              </w:rPr>
              <w:t>FINAL RATE</w:t>
            </w:r>
          </w:p>
        </w:tc>
      </w:tr>
      <w:tr w14:paraId="49057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B9BDCF1">
            <w:pPr>
              <w:spacing w:after="0" w:line="240" w:lineRule="auto" w:before="0"/>
              <w:jc w:val="center"/>
              <w:rPr>
                <w:rFonts w:hint="default"/>
                <w:lang w:val="en-IN"/>
              </w:rPr>
            </w:pPr>
            <w:bookmarkStart w:id="0" w:name="_GoBack"/>
            <w:r>
              <w:rPr>
                <w:rFonts w:hint="default" w:ascii="Arial" w:hAnsi="Arial"/>
                <w:b/>
                <w:color w:val="1C2328"/>
                <w:sz w:val="14"/>
                <w:lang w:val="en-IN"/>
              </w:rPr>
              <w:t>1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13DE10B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3½ LAKSHMI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0138DA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F30A28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8B2CFD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F9EA58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68.0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5A94A0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12.0</w:t>
            </w:r>
          </w:p>
        </w:tc>
      </w:tr>
      <w:bookmarkEnd w:id="0"/>
      <w:tr w14:paraId="27222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B2FA92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2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F5F3106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4inch LAKSHMI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1ECA27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195F76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10B78B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8D126B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85.0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8B4EF6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15.0</w:t>
            </w:r>
          </w:p>
        </w:tc>
      </w:tr>
      <w:tr w14:paraId="60D3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97908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3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6C0CF16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4inch GOLD LAKSHMI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4C90E9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803401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44CCC0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180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6F336D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153.0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5F057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27.0</w:t>
            </w:r>
          </w:p>
        </w:tc>
      </w:tr>
      <w:tr w14:paraId="5C0A5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81B4EA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4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8CC3FF2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5inch JALLIKATTU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B521B0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398467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943485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260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3CF2A0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221.0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0D9747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39.0</w:t>
            </w:r>
          </w:p>
        </w:tc>
      </w:tr>
      <w:tr w14:paraId="02CDE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E52DBB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5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B48371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6 inch KUMKI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4B2A09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42EFB4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61676A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490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598415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416.5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FD9C0F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73.5</w:t>
            </w:r>
          </w:p>
        </w:tc>
      </w:tr>
      <w:tr w14:paraId="1C1F4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0E0125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6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A61701C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6 inch GANAPATHI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8BF20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1D63B3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45583D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51F3B5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D40C0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6BF26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207A3C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7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F1BEEB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6 inch LION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129CDA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6DBF76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90794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230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67C924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195.5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119200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34.5</w:t>
            </w:r>
          </w:p>
        </w:tc>
      </w:tr>
      <w:tr w14:paraId="27E9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73E82C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8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113858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2 ¾ KURUVI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0EF20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B8C475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A23CBC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5FB77D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59.5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5769B6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10.5</w:t>
            </w:r>
          </w:p>
        </w:tc>
      </w:tr>
      <w:tr w14:paraId="7B1E8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9DB47C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9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28F91C0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TWO SOUND CRACKERS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4250A0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008717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BF92EB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20DF8C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28FCEB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30.0</w:t>
            </w:r>
          </w:p>
        </w:tc>
      </w:tr>
      <w:tr w14:paraId="4F20D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B7A356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10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AF8CD59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PAPER COLOUR BOMB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BF398F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AB5F99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B0007A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A89A57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374277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44A6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2C7BF4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11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EF72599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PAPER SOUND BOMB ¼KG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C13021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D86599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47CDC6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250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3A007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212.5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BCDC35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37.5</w:t>
            </w:r>
          </w:p>
        </w:tc>
      </w:tr>
      <w:tr w14:paraId="51A79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CE36E7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12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128F953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PAPER SOUND BOMB 1/2KG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D177C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F9E33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B92178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A998A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425.0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D699AD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75.0</w:t>
            </w:r>
          </w:p>
        </w:tc>
      </w:tr>
      <w:tr w14:paraId="17BA6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D29A61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13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AEE601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PAPER SOUND BOMB 1KG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E8CA54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7BB266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6152F0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3DC0BF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850.0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72207A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150.0</w:t>
            </w:r>
          </w:p>
        </w:tc>
      </w:tr>
      <w:tr w14:paraId="7EDE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98FB66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14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926F7A5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24 MEGA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69C223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BE910C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15F26B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250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0314F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212.5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C5B00F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37.5</w:t>
            </w:r>
          </w:p>
        </w:tc>
      </w:tr>
      <w:tr w14:paraId="799F0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CF672A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15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F9594F6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28 MEGA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28512A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C28794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C0CA5A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0A0396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255.0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4A0D43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45.0</w:t>
            </w:r>
          </w:p>
        </w:tc>
      </w:tr>
      <w:tr w14:paraId="491F4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D9A75B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16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2EC8242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50 MEGA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6BDCCC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B5F10B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794941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620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178983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527.0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C9598E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93.0</w:t>
            </w:r>
          </w:p>
        </w:tc>
      </w:tr>
      <w:tr w14:paraId="5452F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3524AD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17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F1021B8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100 MEGA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D3C0B0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3D976B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C5EDBC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1250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8EB61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1062.5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9CDB0B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187.5</w:t>
            </w:r>
          </w:p>
        </w:tc>
      </w:tr>
      <w:tr w14:paraId="1E3EC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6C2F9A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18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E36C65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100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3825C9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182018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4A8B1A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80184C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255.0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4786F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45.0</w:t>
            </w:r>
          </w:p>
        </w:tc>
      </w:tr>
      <w:tr w14:paraId="11B09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15AA53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19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58964C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200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B864AB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A1281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E23C66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600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E74631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510.0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DE861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90.0</w:t>
            </w:r>
          </w:p>
        </w:tc>
      </w:tr>
      <w:tr w14:paraId="49EB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8913AF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20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965AC4C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1K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5398D5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02AB1C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FFA4D8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9A070A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850.0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A45694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150.0</w:t>
            </w:r>
          </w:p>
        </w:tc>
      </w:tr>
      <w:tr w14:paraId="7FE5A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316935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21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CE43281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2 K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84B48E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F46DBD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C9957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2000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41BDB3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1700.0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BAAC4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300.0</w:t>
            </w:r>
          </w:p>
        </w:tc>
      </w:tr>
      <w:tr w14:paraId="2743A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782963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22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CE73CCF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5K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66B4F0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22626C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6F5E39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5000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87ED99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4250.0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8BEC14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750.0</w:t>
            </w:r>
          </w:p>
        </w:tc>
      </w:tr>
      <w:tr w14:paraId="6B1F4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C47D0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23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FF2A13D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10K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CAC773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B36FB7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68EC3C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10000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C9CF17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8500.0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501EC5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1500.0</w:t>
            </w:r>
          </w:p>
        </w:tc>
      </w:tr>
      <w:tr w14:paraId="24B9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387BD5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24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3B32254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1K SPECIAL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220D0B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F37EBE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A360A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1750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6D0086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1487.5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064973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262.5</w:t>
            </w:r>
          </w:p>
        </w:tc>
      </w:tr>
      <w:tr w14:paraId="3E8D9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B2942E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25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67D4693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2 K SPECIAL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562C7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730125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D9BA2D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3500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250293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2975.0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2DD5E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525.0</w:t>
            </w:r>
          </w:p>
        </w:tc>
      </w:tr>
      <w:tr w14:paraId="435F7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A59A0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26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B5E8F5C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5K SPECIAL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E46E5F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4CCB06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F47E4F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8750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017F26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7437.5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28489A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1312.5</w:t>
            </w:r>
          </w:p>
        </w:tc>
      </w:tr>
      <w:tr w14:paraId="62B70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89757A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27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7437A54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10k SPECIAL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4113D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982E55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A56BF6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17500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60A876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14875.0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1CD8F0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2625.0</w:t>
            </w:r>
          </w:p>
        </w:tc>
      </w:tr>
      <w:tr w14:paraId="77AFF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D60AA6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28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7E90DE5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RED BIJILLI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78D3F0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AFA0DF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DEBDAE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A8FD3B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B88830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30.0</w:t>
            </w:r>
          </w:p>
        </w:tc>
      </w:tr>
      <w:tr w14:paraId="5BAAA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46334C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29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40894F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STRIPPED BUILLI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6057E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8E6C17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BF28A8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717F8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EAF1D9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7BDC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732C8E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30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3C4255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FLOWER POT BIG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AACB6D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C76E5E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B14CDB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460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F4B647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391.0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4BA37F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69.0</w:t>
            </w:r>
          </w:p>
        </w:tc>
      </w:tr>
      <w:tr w14:paraId="518A9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DEE80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31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BD563B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FLOWER POT SPECIAL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A4EE0F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18AB63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8DE49B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620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5E2DC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527.0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900B02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93.0</w:t>
            </w:r>
          </w:p>
        </w:tc>
      </w:tr>
      <w:tr w14:paraId="5EF53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149D75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32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A100B79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FLOWER POT ASHOKA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DB573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B6AC5C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EC2972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406725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680.0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4FF46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120.0</w:t>
            </w:r>
          </w:p>
        </w:tc>
      </w:tr>
      <w:tr w14:paraId="6229B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97A281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33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D2B17B8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COLOR KOTI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04D6C6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3BFFA2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AB01B5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1250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BF10D4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1062.5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D9C6B0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187.5</w:t>
            </w:r>
          </w:p>
        </w:tc>
      </w:tr>
      <w:tr w14:paraId="03561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FBCBD0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34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6615C22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COLOR KOTI DELUXE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F86A56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19122F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1CDA77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1A5A49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42ADA3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4EBA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631112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35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8D25FF1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Flower Pot Super Deluxe ( Jumbo )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27924E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26CFA8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3F8178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6A8650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2363D9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13CF5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0DA3BE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36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B4BCA4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GROUND CHAKKARA BIG 10'S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AE461F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8A26D2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D02D83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240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71D453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204.0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FC678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36.0</w:t>
            </w:r>
          </w:p>
        </w:tc>
      </w:tr>
      <w:tr w14:paraId="10AF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B558C2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37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1C22E45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GROUND CHAKKARA ASHOKA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DB0EC9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0DF7AF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874CC0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350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E70001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297.5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738EEB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52.5</w:t>
            </w:r>
          </w:p>
        </w:tc>
      </w:tr>
      <w:tr w14:paraId="51BC9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8105AD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38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22FDE58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GROUND CHAKKARA SPECIAL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2D772B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D05285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CC60E9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7EDEA3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425.0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BD7B48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75.0</w:t>
            </w:r>
          </w:p>
        </w:tc>
      </w:tr>
      <w:tr w14:paraId="0F20A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3F6D5F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39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0A9AA35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GROUND CHAKKARA DELUXE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D72DFB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5FD1A2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857149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850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2FA159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722.5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9C1EE6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127.5</w:t>
            </w:r>
          </w:p>
        </w:tc>
      </w:tr>
      <w:tr w14:paraId="0E9B4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E7379E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40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475892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Spinner level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3AE5F2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801CF6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FA4CFF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FE0F06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CC3F19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01C5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33876A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41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DE0FC4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HYDRO BOMB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3463BD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AD31E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E575AD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450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06FC25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382.5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E5A6AC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67.5</w:t>
            </w:r>
          </w:p>
        </w:tc>
      </w:tr>
      <w:tr w14:paraId="09852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4B6A6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42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5E5F163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KING OF KING GREEN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EA2C77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6ABD7A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E9EEBA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AB72ED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425.0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F82216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75.0</w:t>
            </w:r>
          </w:p>
        </w:tc>
      </w:tr>
      <w:tr w14:paraId="7CB5F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6CE450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43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06B606D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CLASSIC BOMB GREEN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A025DE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23738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044C51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650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0A474D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552.5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6F8588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97.5</w:t>
            </w:r>
          </w:p>
        </w:tc>
      </w:tr>
      <w:tr w14:paraId="39799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D2CC98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44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0ADA5A0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DIGITAL BOMB 12 PLY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334616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766726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3A39E9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1850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94174A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1572.5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C03555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277.5</w:t>
            </w:r>
          </w:p>
        </w:tc>
      </w:tr>
      <w:tr w14:paraId="32810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11CAF8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45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A8CF8D3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King Rider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303952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104033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FD1FF9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2000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CE8E6F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1700.0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FF4D98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300.0</w:t>
            </w:r>
          </w:p>
        </w:tc>
      </w:tr>
      <w:tr w14:paraId="27D04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E9D41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46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9EF74D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1½ TWINKLING STAR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375C37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D70BD2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9BF790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130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3B27ED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110.5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6F1D6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19.5</w:t>
            </w:r>
          </w:p>
        </w:tc>
      </w:tr>
      <w:tr w14:paraId="13D2E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9774D9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47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35323E5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4 TWINKLING STAR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C578C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09E479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4F03D4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F4F0ED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340.0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ABAA74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60.0</w:t>
            </w:r>
          </w:p>
        </w:tc>
      </w:tr>
      <w:tr w14:paraId="4CE7C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9FAB9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49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A31ABAD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LAVA Shower 3in1 3inch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0B4F02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1BCCEE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EC197C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1170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E25974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994.0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6B6A5E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176.0</w:t>
            </w:r>
          </w:p>
        </w:tc>
      </w:tr>
      <w:tr w14:paraId="1BF69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8C06CE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50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074801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Magic Sound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2A044E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329389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340B52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0DA201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850.0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52F8D0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150.0</w:t>
            </w:r>
          </w:p>
        </w:tc>
      </w:tr>
      <w:tr w14:paraId="7F682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504C0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51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3ED3B99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ROCKET BOMB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5728CD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7E4752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F6E7E7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B313CB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A14B28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7289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33FB6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48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0051EDC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VELUM MAYILUM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7FE5F5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325D17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A95C47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6C293D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1275.0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3494C8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225.0</w:t>
            </w:r>
          </w:p>
        </w:tc>
      </w:tr>
      <w:tr w14:paraId="1FF6B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887E41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52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2A3B196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COLOUR ROCKET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964C7C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A92529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D96F06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8840F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425.0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7E7561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75.0</w:t>
            </w:r>
          </w:p>
        </w:tc>
      </w:tr>
      <w:tr w14:paraId="49BDF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1F9572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53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520F757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LUNIK ROCKET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31D6E7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EE5584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3290BA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71A3B3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E76A85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794B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3EA3ED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54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A632646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TWO SOUND ROCKET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8959A9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B9D7EE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DD3B64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350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BE16EF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297.5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1A35F6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52.5</w:t>
            </w:r>
          </w:p>
        </w:tc>
      </w:tr>
      <w:tr w14:paraId="6CE5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144AC7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55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3A36D0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MUSICAL ROCKET (5Pcs)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AC4C64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E15F3C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DD2464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39513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8405F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06E69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74B412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56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DED780F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WHISTLING ROCKET (10PCS)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E19D8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F2500A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D7BC39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10E6B0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850.0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8C1EF5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150.0</w:t>
            </w:r>
          </w:p>
        </w:tc>
      </w:tr>
      <w:tr w14:paraId="61975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102C18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57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3108F23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watermelon star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386C55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AD61CC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2B7EE5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450AFA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1020.0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6AA099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180.0</w:t>
            </w:r>
          </w:p>
        </w:tc>
      </w:tr>
      <w:tr w14:paraId="1833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8C5061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58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D5C0225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KULFI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1C81CC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4227F6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73913B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1750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D3290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1487.5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35066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262.5</w:t>
            </w:r>
          </w:p>
        </w:tc>
      </w:tr>
      <w:tr w14:paraId="294B6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96B385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59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76EC46B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Cylinder Bomb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26A5D8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F487E6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A17233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1550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532D62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1317.5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98CAB6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232.5</w:t>
            </w:r>
          </w:p>
        </w:tc>
      </w:tr>
      <w:tr w14:paraId="3A27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3D845C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60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B8D91E5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Sky Colour 5Pcs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2E5A9D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202687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642C26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B2F69D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CF0AC0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3911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73B5A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61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B233B22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Maxy Pencil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73C3EB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40B06D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236FE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1270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527D6A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1079.5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443591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190.5</w:t>
            </w:r>
          </w:p>
        </w:tc>
      </w:tr>
      <w:tr w14:paraId="12949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DC0971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62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04E4551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CUTE 5 COLOUR FOUNTAIN 3inch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68C430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3E9D95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BC00FC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5BAC51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1275.0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39A3EB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225.0</w:t>
            </w:r>
          </w:p>
        </w:tc>
      </w:tr>
      <w:tr w14:paraId="20976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1ED236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63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70E3B57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TRI COLOUR FOUNTAIN 4 INCH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919C38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26AA73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A16D0F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1900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F7AE0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1615.0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219AD3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285.0</w:t>
            </w:r>
          </w:p>
        </w:tc>
      </w:tr>
      <w:tr w14:paraId="769A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1B25D6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64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737DA5F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Crackling Fountain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911BD7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CD5793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AF49D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1600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472437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1360.0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0656AF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240.0</w:t>
            </w:r>
          </w:p>
        </w:tc>
      </w:tr>
      <w:tr w14:paraId="3F7B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895AC5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65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1E5F878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MINI SIREN (5 PCS)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DA894E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4F1CE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E7D6E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F537D0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B97D92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07F6F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A2C8B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65a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FCBE108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SIREN CANDEL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DC66C0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B2DD71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5E6F0D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0474A2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425.0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A21077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75.0</w:t>
            </w:r>
          </w:p>
        </w:tc>
      </w:tr>
      <w:tr w14:paraId="778D1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00FC4E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66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F752BB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KING SIREN (3 PCS)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49C8A4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0EEA1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117049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472BBF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64D6DA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431DC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A0C8EF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67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895FE53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1000 WATTS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FF309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53EC9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524C95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1250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ECC760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1062.5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982550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187.5</w:t>
            </w:r>
          </w:p>
        </w:tc>
      </w:tr>
      <w:tr w14:paraId="512C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F379A2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68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B5365EB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KITKART BIG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02DD9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00F010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72D51C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BED746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499232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01E62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89629D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69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BEEF7B2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BUTTERFLY WINGS FIGHTERS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FAA46A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B22675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819A16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B50A7E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A0150A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23CF6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2D950D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70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D2BC7F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BAMBARAM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DE5C84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8D88E7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F18872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60586D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2BD26E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36B3E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13C84F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71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8E507BD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Whistling Wheel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6E2787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08034D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E17BA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870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6318F0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739.5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EAB845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130.5</w:t>
            </w:r>
          </w:p>
        </w:tc>
      </w:tr>
      <w:tr w14:paraId="0C4CF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9935DB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72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91A67D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TRICOLOUR FLASH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4E8F21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5EB3E6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988619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8D14CA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213546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62327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D050BA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73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27E9DA8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Tin Shower 8 INCH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B3AF39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 TIN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E3CC19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735C0F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1140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F1B9A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969.0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BFAAA5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171.0</w:t>
            </w:r>
          </w:p>
        </w:tc>
      </w:tr>
      <w:tr w14:paraId="60443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588E83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74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4A9B17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Kung Fu Shower 5 PCS 4INCH 5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8E0B8B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709778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44DF7A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2150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E4FFAC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1827.5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BDFCB7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322.5</w:t>
            </w:r>
          </w:p>
        </w:tc>
      </w:tr>
      <w:tr w14:paraId="14D98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FCBB4D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75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ECCE39B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ROBOAT kids Shower 2¼ 5 IN 1 5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D4D321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D720B6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71037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9DF7D9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1020.0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E531AC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180.0</w:t>
            </w:r>
          </w:p>
        </w:tc>
      </w:tr>
      <w:tr w14:paraId="37772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C05BD7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76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EE65772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Party Night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C578D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 TIN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6D0637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0944C0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939F81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3CECBB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7E622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433FC9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77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71F467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WATER QUEEN TIN6INCH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5C9648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 TIN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9E4BEF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3BD4E4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1320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1F3A7C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1122.0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CFB7CB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198.0</w:t>
            </w:r>
          </w:p>
        </w:tc>
      </w:tr>
      <w:tr w14:paraId="77D73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F2BF2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78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F94430C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PHOTO FLASH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B554D7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B47DFA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809C5E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83ABE8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C06E58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1EF64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FE0F66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79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26A254F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HELICOPTER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6C3215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E60C67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18DB6B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CDB41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F5CE37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2C038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73790A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80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0ECF1B3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TOP GUN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1C1D29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ED4669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101D10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1560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6D6196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1326.0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90F3EB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234.0</w:t>
            </w:r>
          </w:p>
        </w:tc>
      </w:tr>
      <w:tr w14:paraId="0A3ED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9FEA16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81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F1555B6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SELFI STICK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79760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CC61AD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B95A80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0042B1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595.0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3C3C3E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105.0</w:t>
            </w:r>
          </w:p>
        </w:tc>
      </w:tr>
      <w:tr w14:paraId="096F3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CCBE37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82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9318C1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PLANET WHEEL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3DACFC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406E31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99F71B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F5C64E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D124B6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05E1E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774BAD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83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C54B63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4 * 4 WHEEL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9636FB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4345CA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297FDE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535116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750F39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6091A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1D8377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84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8577157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LOLLIPOP STICK 5PCS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09AD9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3D5841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77BC78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1560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4324D1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1326.0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E021E4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234.0</w:t>
            </w:r>
          </w:p>
        </w:tc>
      </w:tr>
      <w:tr w14:paraId="0B39E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69EDB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85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5202219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7 Shot Multi COLOUR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0322DE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58968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B62038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550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8184E9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467.5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C989DF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82.5</w:t>
            </w:r>
          </w:p>
        </w:tc>
      </w:tr>
      <w:tr w14:paraId="5963A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5D71F3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86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91C3702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COLOUR SMOKE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5FA074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63B75A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09B626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E1C83C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47ACAF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44582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1B8E48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87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1CDC1F2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5 in 1 Shower 2 1/4inch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A45382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B14D63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CB2089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600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0B9E12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510.0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2629C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90.0</w:t>
            </w:r>
          </w:p>
        </w:tc>
      </w:tr>
      <w:tr w14:paraId="6030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40363C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88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16FC16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PEACOCK SMALL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7C41DE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8AD500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43229E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1170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F71729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994.5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F344FA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175.5</w:t>
            </w:r>
          </w:p>
        </w:tc>
      </w:tr>
      <w:tr w14:paraId="7B366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0F761A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89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5739BD4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PEACOCK BIG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326D5B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798774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4A424D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7A4CEA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A92360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02027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D104E0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90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1F4ECAD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PEACOCK BADA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4B6708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F12FFB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B6C1BD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BD1053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8A330B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6E55C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FCD5BC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91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A74AA4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WIRE CHAKKAR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1CC101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D78B08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76AAEC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988E69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DEA8BC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39689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409671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92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BE33D67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WATER FALLS FALLS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DEF889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72295F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39ED9B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66485B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2C46F6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7495A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45E8AD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93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9D06650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MAGIC SHOW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861125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385218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417A8E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1150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D9AEE6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977.5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387B95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172.5</w:t>
            </w:r>
          </w:p>
        </w:tc>
      </w:tr>
      <w:tr w14:paraId="1C59C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389FA5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94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1250794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SKY COLOUR 5PCS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E21415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29991C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BAE878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AC4185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84A91B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0CAC0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8DB3DC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95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B3AC5A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Space Comet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C5580D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49CCFA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8ADAC0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F4BBA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2B895E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10ABF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17375E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96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2CDAD1F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Star Night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028768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7FB6C0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E1AB0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386CDA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31C14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37646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ED7DE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97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1291A72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Emerald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128FBD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2C188C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5410D2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C7548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7EB3CC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76821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15C227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98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D4BAAF7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Flower garden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F323BD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F1EC38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435909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FEFE87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8EDFD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5E015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9DF370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99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6D94D05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World wonder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B854EA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262B9D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6E008F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32D5F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767493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1C98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890D9A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100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1A9B34C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Crackling Flower -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B87840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D0C8F6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361A53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9DBC86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DD4A64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58B15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B4DC6F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101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63189F9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777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09B402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249818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9299A8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D8F8C1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3CAB45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574A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8AF45D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102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DD68AA8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x Mass Tree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79EE7A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2D5C2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835E85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665817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863B2C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2ED7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7A4489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103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1B565E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Galaxy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984701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A398E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AF8FE9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19696B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87BDE2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62DF0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449E8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104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9C42A14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war in the Sky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3C7093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891A71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07EAFE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11FC80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433082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389E1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9BCE47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105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6E2B5E4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Golden Tree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F831AD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01BF8F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14E9D4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FEF52E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E6C609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43C1E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32C938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107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F872AF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Serpent egg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6A1C52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8BA6E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F1F674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DA7613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D21098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1C0F7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3AC62C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106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DED1880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10 CM ELECTRIC SPARKLERS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00951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300785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CE6D8E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03E881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85.0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30E34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15.0</w:t>
            </w:r>
          </w:p>
        </w:tc>
      </w:tr>
      <w:tr w14:paraId="4D08A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7EB8D4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108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F16AF3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10 CM COLOR SPARKLERS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CDBB6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31D690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39661E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D41432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93.5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51234F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16.5</w:t>
            </w:r>
          </w:p>
        </w:tc>
      </w:tr>
      <w:tr w14:paraId="0E580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B7CEF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109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CEA82F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10 CM GREEN SPARKLERS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DE7AD3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93EC06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60DEC4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2AAAE8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102.0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1E24FB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18.0</w:t>
            </w:r>
          </w:p>
        </w:tc>
      </w:tr>
      <w:tr w14:paraId="33706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A1D2EC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110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0495E68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10 CM RED SPARKLERS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7942BA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2EBE6A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67AD57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56919C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127.5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4F5F7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22.5</w:t>
            </w:r>
          </w:p>
        </w:tc>
      </w:tr>
      <w:tr w14:paraId="48A9E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F8A820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111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0192B31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12 CM ELECTRIC SPARKLERS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977082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196807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6A496E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160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EA379E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136.0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4EB50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24.0</w:t>
            </w:r>
          </w:p>
        </w:tc>
      </w:tr>
      <w:tr w14:paraId="5091D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48F9D4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112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D5B688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12 CM COLOR SPARKLERS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D96E73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F41726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A40A2C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8F8E73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144.5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297784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25.5</w:t>
            </w:r>
          </w:p>
        </w:tc>
      </w:tr>
      <w:tr w14:paraId="3C77E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A11282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113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AA939B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12 CM GREEN SPARKLERS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8B387D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BE9338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A4C0E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180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081AE9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153.0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7A03EB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27.0</w:t>
            </w:r>
          </w:p>
        </w:tc>
      </w:tr>
      <w:tr w14:paraId="36ED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5BAEE9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114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365836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12 CM RED SPARKLERS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E9E272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1F2CA2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82E9E5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190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9BFA50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161.5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F683CE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28.5</w:t>
            </w:r>
          </w:p>
        </w:tc>
      </w:tr>
      <w:tr w14:paraId="0783C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5A163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115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33510A8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15 CM ELECTRIC SPARKLERS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8BBED3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0DABF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C32237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270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3D6FB8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229.5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8B70BA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40.5</w:t>
            </w:r>
          </w:p>
        </w:tc>
      </w:tr>
      <w:tr w14:paraId="70EDF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2E3D60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116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792BF5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15 CM COLOR SPARKLERS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957E00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588E92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84C319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290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9E632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246.5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2F13DC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43.5</w:t>
            </w:r>
          </w:p>
        </w:tc>
      </w:tr>
      <w:tr w14:paraId="6D0E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D5313C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117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BBD1441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15 CM GREEN SPARKLERS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FF67A8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D9CA18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8A759E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310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20B10C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263.5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E22B29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46.5</w:t>
            </w:r>
          </w:p>
        </w:tc>
      </w:tr>
      <w:tr w14:paraId="7F4EF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F3E0A4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118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33A7E9D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15 CM RED SPARKLERS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68B75E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10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3C598B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FA63A3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320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BF50E5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272.0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71044A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48.0</w:t>
            </w:r>
          </w:p>
        </w:tc>
      </w:tr>
      <w:tr w14:paraId="297F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96D063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119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28DF000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30 CM ELECTRIC SPARKLERS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695129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C06B2C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364CDA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270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8DDD2C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229.5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147B50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40.5</w:t>
            </w:r>
          </w:p>
        </w:tc>
      </w:tr>
      <w:tr w14:paraId="5E54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FB1E2A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120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89634F8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30 CM COLOUR SPARKLERS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49C30C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2C537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65AAEA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290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F3716F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246.5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028943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43.5</w:t>
            </w:r>
          </w:p>
        </w:tc>
      </w:tr>
      <w:tr w14:paraId="000E7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BE41BB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121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A3FED46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30 CM GREEN SPARKLERS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E5CE00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F731AC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2D22EA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310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5D447F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263.5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95194B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46.5</w:t>
            </w:r>
          </w:p>
        </w:tc>
      </w:tr>
      <w:tr w14:paraId="55DC1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BFB752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122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B0E4F5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30 CM RED SPARKLERS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376558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6A95D5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DB10DF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320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574AB4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272.0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9C0FDE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48.0</w:t>
            </w:r>
          </w:p>
        </w:tc>
      </w:tr>
      <w:tr w14:paraId="4D4C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EAF379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123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C6786FD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50 CM ELECTRIC SPARKLERS (5  PCS )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A0ACE2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3DDB2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D72B67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F9FB60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935.0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B5FCD5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165.0</w:t>
            </w:r>
          </w:p>
        </w:tc>
      </w:tr>
      <w:tr w14:paraId="3246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DB7EB3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124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7D8F9B0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50CM COLOR SPARKLERS (5PCS)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E2596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6C9399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B49342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1150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0EE117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977.5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2B1F5E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172.5</w:t>
            </w:r>
          </w:p>
        </w:tc>
      </w:tr>
      <w:tr w14:paraId="38BD6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6A8F1B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125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CB74CAC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LOVELY HEART SPARKLING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3B5F84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79899A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D00BB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173272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E6435C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25915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19C6B5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126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F84645D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CELEBRATION 4 IN 1 SPARKLING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B8729F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16FB92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8984DF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EC9A3F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1A1FDC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2930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50ED5B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127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1B2183C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SPINNING SPARKLING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78D26B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0FBEE5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3A98B8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614850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65472D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5AC7E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EE9527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128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DB1C257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1Inch CHOTTA FANCY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CA6130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A5DE89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4F3029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235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4DA76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199.75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FFF5EE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35.25</w:t>
            </w:r>
          </w:p>
        </w:tc>
      </w:tr>
      <w:tr w14:paraId="1384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DF38FD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129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24D5301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2inch FANCY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7A7133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9BB21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1EF668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F17DCE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935.0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3E4069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165.0</w:t>
            </w:r>
          </w:p>
        </w:tc>
      </w:tr>
      <w:tr w14:paraId="5014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63DC2B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130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E67C1F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2 1/4 (3PCS) FANCY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8EB857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0AF8CD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32259F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CFAB91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1445.0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0555B8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255.0</w:t>
            </w:r>
          </w:p>
        </w:tc>
      </w:tr>
      <w:tr w14:paraId="3C498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E30E47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131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1EB7119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3" FANCY SINGLE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04E437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FFF5D4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B97C4B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21D2F5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AE5C77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0937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68299B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132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E54021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 1/2" FANCY SINGLE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91E06E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AB9393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42C032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1800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838392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1530.0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BC1617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270.0</w:t>
            </w:r>
          </w:p>
        </w:tc>
      </w:tr>
      <w:tr w14:paraId="59FAF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328946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133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DBA07C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3½ Sizzling single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31FE2D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BD446E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0BC333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2200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C93A0E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1870.0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954021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330.0</w:t>
            </w:r>
          </w:p>
        </w:tc>
      </w:tr>
      <w:tr w14:paraId="2986D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763A02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134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DB12B23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 1/2 inch FANCY (2PCS) (2PCS)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08BF88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FA639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ED9628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3850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AFF6E1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3272.5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AA8F78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577.5</w:t>
            </w:r>
          </w:p>
        </w:tc>
      </w:tr>
      <w:tr w14:paraId="6E86C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E5ADD3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135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2CE3D9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31/2 "FANCY DOUBLE BALL (2 PCS (2PCS)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778BB9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FBBD17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9B0CC5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06BC8C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AD9622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49623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B09B4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136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44C888C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4" FANCY 7STEP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78D0BE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CB2D7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4C089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E5A1D2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D4A15A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002C4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55252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137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1EAED4C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4 " FANCY SINGLE 2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EAE7B4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CD6907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4F6E5F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CEB0BF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D47C42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2251D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36554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138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D71BBC0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4inch NAYAGARA FALLS 3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A18E4E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F749A3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87543D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A1D3AA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F7D0E3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073CB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6F1DC0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139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2600C54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4inch FANCY (2PCS)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147431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9EB26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73128E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5300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48B55B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4505.0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F7DCF5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795.0</w:t>
            </w:r>
          </w:p>
        </w:tc>
      </w:tr>
      <w:tr w14:paraId="7499C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162F88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140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37FF22D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4inch FANCY DOUBLE BALL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E6DC96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4D6C8A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DA2F36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9BDEF0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1977A6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0B0AE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D40B6D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141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16F1049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5 inch Fancy 2 PCS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1D447D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2PCS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C533F0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608F8F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6400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5AB26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5440.0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DD80FD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960.0</w:t>
            </w:r>
          </w:p>
        </w:tc>
      </w:tr>
      <w:tr w14:paraId="562FA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DF7666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142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8559E6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5 inch Double Ball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01F21A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9AE0E5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4E4EE1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A7BFE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275835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3500C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8DB1E1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143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B31D641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6inch Single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D2DCF0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22B427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379192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842237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D8CF11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1F670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FFD682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144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A8E8AD3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6 inch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1E13D3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 Pcs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FD87DF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2AB3CC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B79C74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20B405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5899B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CD6F8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145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510660C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12 SHOT CRACKLING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A0010E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D8E584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DD9F18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750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C57171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637.5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A8B53D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112.5</w:t>
            </w:r>
          </w:p>
        </w:tc>
      </w:tr>
      <w:tr w14:paraId="04349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F648A9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146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060F60C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12 SHOT M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49C808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75493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FFE860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FDB027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935.0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F53760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165.0</w:t>
            </w:r>
          </w:p>
        </w:tc>
      </w:tr>
      <w:tr w14:paraId="3235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B7007A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147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D545491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12 SHOT WHISTLING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68794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88A62E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09A610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2000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A22FAF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1700.0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36841C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300.0</w:t>
            </w:r>
          </w:p>
        </w:tc>
      </w:tr>
      <w:tr w14:paraId="27DDC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CCB471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148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B12791F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25 SHOT WHISTLING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E60D3D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3A7B5D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FABE2F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5800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64D3B9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4930.0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E473F0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870.0</w:t>
            </w:r>
          </w:p>
        </w:tc>
      </w:tr>
      <w:tr w14:paraId="382D5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A33EC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149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38EE1F8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30 SHOT MULTICOLOR (STARVELL)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763733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0604C7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F35C5F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3000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AF749D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2550.0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B18973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450.0</w:t>
            </w:r>
          </w:p>
        </w:tc>
      </w:tr>
      <w:tr w14:paraId="1656E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76F661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150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936CE89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50 Shot Whistling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686B6A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400E43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C27024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11560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2D1E44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9826.0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586D2C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1734.0</w:t>
            </w:r>
          </w:p>
        </w:tc>
      </w:tr>
      <w:tr w14:paraId="5B9F8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F25BAA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151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B20BA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60 SHOT MUTICOLOUR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647903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DAEA19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864C97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E30F4B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09382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33933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4A1CF8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152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698DE4B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120 SHOT MULTICOLOR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4E9D35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9D4CA9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51EB22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341AA7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58D1E5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75106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540A1E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153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DE24C65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240 SHOT MULTICOLOR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AEF316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203F7E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F5875B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3C3F50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FC91F9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2EA2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50810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154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AF9D24A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30 SHOT MULTICOLOR SPL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C27998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B78FCA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631167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875634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0DB1F6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5083E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7902F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155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D9A74ED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60 SHOT MULTICOLOR SPL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99D37A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C855D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1964DD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913C15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AFEDBF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3BB27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894284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156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8968179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120 SHOT MULTICOLOR  SPL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2A246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03C182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209C9F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1BBDE8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A0C592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77CCD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1DF837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157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86CBA07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240 SHOT M ULTICOLOR SPL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E21BFE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AAFE70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33E375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13BDAF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104F21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7EE3E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93B1C4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158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5AD880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2 inch SETOUT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E4704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17D83F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AC707E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CFB99F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D1B227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28688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33974B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159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8777569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2 1/2 inch SETOUT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6E2854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E724A5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141C6F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2508CE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9DE982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12310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969CD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160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9E89157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 inch SETOUT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F728F6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825F95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A59B61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6E95B8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F5C264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5A2B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03E961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161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379B6F7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GUJARAT FESTIVAL 150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3CEFC9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4698BC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A2955E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13000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94A162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11050.0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7009D2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1950.0</w:t>
            </w:r>
          </w:p>
        </w:tc>
      </w:tr>
      <w:tr w14:paraId="0611B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29B3C6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162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C10FCDD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GANG Banner 32 Shot 1 BOX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A38A70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E8EA6F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6F6168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A98081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4CEEF0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3D062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59F253E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163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59CC35E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10X10 1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16FF35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7869BC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6606DC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25000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00B807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21250.0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5CFAE4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3750.0</w:t>
            </w:r>
          </w:p>
        </w:tc>
      </w:tr>
      <w:tr w14:paraId="42D70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55D13E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164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51738D8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ROLL CAP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CCA043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E55734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E0F989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D37C25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909AB3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205AB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559BE0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165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679C383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RIDER COLOUR MATCHES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6E1B2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2070C2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4CD507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F450DD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131A0A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6C366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661BC3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166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86DA914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LOLLIPOP MATCHES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CA4DA8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C509EC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85A3B0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877B97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DD194A1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6D85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335CD7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167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0D48137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ANACONDA BIG SIZE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D55A5C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2604E4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9AB496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9116D2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752CDD8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0.0</w:t>
            </w:r>
          </w:p>
        </w:tc>
      </w:tr>
      <w:tr w14:paraId="10816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4088FA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173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FF04CB3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PURPLE SHOT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70BA75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B7807A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F629E6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2000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B3BCF9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1700.0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D39B71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300.0</w:t>
            </w:r>
          </w:p>
        </w:tc>
      </w:tr>
      <w:tr w14:paraId="3DDE0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1222947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175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6BB2E3F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GIFT BOX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198D346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8D684B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4B061F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850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98F12A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722.5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03AD129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127.5</w:t>
            </w:r>
          </w:p>
        </w:tc>
      </w:tr>
      <w:tr w14:paraId="5D901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AA9925A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184</w:t>
            </w:r>
          </w:p>
        </w:tc>
        <w:tc>
          <w:tcPr>
            <w:tcW w:w="3672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D38E0C2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3 NAYAGARA FALLS</w:t>
            </w:r>
          </w:p>
        </w:tc>
        <w:tc>
          <w:tcPr>
            <w:tcW w:w="1325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95C3774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4E4693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C2B2F70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1500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7DF16C2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1275.0</w:t>
            </w:r>
          </w:p>
        </w:tc>
        <w:tc>
          <w:tcPr>
            <w:tcW w:w="1368" w:type="dxa"/>
            <w:shd w:fill="F7F7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6780E03B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225.0</w:t>
            </w:r>
          </w:p>
        </w:tc>
      </w:tr>
      <w:tr w14:paraId="4C148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</w:trPr>
        <w:tc>
          <w:tcPr>
            <w:tcW w:w="691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51CBFCF3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b/>
                <w:color w:val="1C2328"/>
                <w:sz w:val="14"/>
              </w:rPr>
              <w:t>185</w:t>
            </w:r>
          </w:p>
        </w:tc>
        <w:tc>
          <w:tcPr>
            <w:tcW w:w="3672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0AE712C8">
            <w:pPr>
              <w:spacing w:after="0" w:line="240" w:lineRule="auto" w:before="0"/>
              <w:jc w:val="left"/>
            </w:pPr>
            <w:r>
              <w:rPr>
                <w:rFonts w:ascii="Arial" w:hAnsi="Arial"/>
                <w:color w:val="1C2328"/>
                <w:sz w:val="14"/>
              </w:rPr>
              <w:t>GIFT BOX (35 ITEM)</w:t>
            </w:r>
          </w:p>
        </w:tc>
        <w:tc>
          <w:tcPr>
            <w:tcW w:w="1325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4D44DCC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—</w:t>
            </w:r>
          </w:p>
        </w:tc>
        <w:tc>
          <w:tcPr>
            <w:tcW w:w="1123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324016A5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1Pkt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1D82077C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650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7120ACDF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552.5</w:t>
            </w:r>
          </w:p>
        </w:tc>
        <w:tc>
          <w:tcPr>
            <w:tcW w:w="1368" w:type="dxa"/>
            <w:shd w:fill="E8EEF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6B7378"/>
              <w:left w:val="single" w:sz="4" w:color="6B7378"/>
              <w:bottom w:val="single" w:sz="4" w:color="6B7378"/>
              <w:right w:val="single" w:sz="4" w:color="6B7378"/>
            </w:tcBorders>
          </w:tcPr>
          <w:p w14:paraId="2E44C15D">
            <w:pPr>
              <w:spacing w:after="0" w:line="240" w:lineRule="auto" w:before="0"/>
              <w:jc w:val="center"/>
            </w:pPr>
            <w:r>
              <w:rPr>
                <w:rFonts w:ascii="Arial" w:hAnsi="Arial"/>
                <w:color w:val="1C2328"/>
                <w:sz w:val="14"/>
              </w:rPr>
              <w:t>97.5</w:t>
            </w:r>
          </w:p>
        </w:tc>
      </w:tr>
    </w:tbl>
    <w:p w14:paraId="1F06FFA0">
      <w:pPr>
        <w:spacing w:before="0" w:after="40"/>
        <w:jc w:val="center"/>
      </w:pPr>
    </w:p>
    <w:sectPr>
      <w:pgSz w:w="12240" w:h="15840"/>
      <w:pgMar w:top="216" w:right="317" w:bottom="259" w:left="317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AC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1749</Words>
  <Characters>6138</Characters>
  <Lines>0</Lines>
  <Paragraphs>0</Paragraphs>
  <TotalTime>0</TotalTime>
  <ScaleCrop>false</ScaleCrop>
  <LinksUpToDate>false</LinksUpToDate>
  <CharactersWithSpaces>6678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Vishnu Dev K</cp:lastModifiedBy>
  <dcterms:modified xsi:type="dcterms:W3CDTF">2026-08-27T16:57:41Z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eyJoZGlkIjoiYmE0OGMwNmZlMzM2YmVjMTk1NDhlMzJkZTZiZDU4YWQiLCJ1c2VySWQiOiI1NDk3NjU5MTE2NzcifQ==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49497C794BB444CCA4BABB2F25AE2F6D_12</vt:lpwstr>
  </property>
</Properties>
</file>